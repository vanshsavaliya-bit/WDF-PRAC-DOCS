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5E5B7C">
      <w:pPr>
        <w:jc w:val="center"/>
      </w:pPr>
      <w:r>
        <w:rPr>
          <w:b/>
          <w:sz w:val="32"/>
        </w:rPr>
        <w:t xml:space="preserve">Practical - 3 </w:t>
      </w:r>
      <w:r>
        <w:rPr>
          <w:b/>
          <w:sz w:val="32"/>
        </w:rPr>
        <w:br w:type="textWrapping"/>
      </w:r>
    </w:p>
    <w:p w14:paraId="66E88E11">
      <w:pPr>
        <w:jc w:val="both"/>
        <w:rPr>
          <w:b/>
          <w:sz w:val="28"/>
        </w:rPr>
      </w:pPr>
      <w:r>
        <w:rPr>
          <w:b/>
          <w:sz w:val="28"/>
        </w:rPr>
        <w:t>Practical Title: Responsive UI Design using CSS2.0/CSS3.0, CSS Grid and Flexbox</w:t>
      </w:r>
    </w:p>
    <w:p w14:paraId="029F2335">
      <w:pPr>
        <w:pStyle w:val="3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Problem Definition:</w:t>
      </w:r>
      <w:r>
        <w:rPr>
          <w:rFonts w:ascii="Times New Roman" w:hAnsi="Times New Roman" w:cs="Times New Roman" w:eastAsiaTheme="minorEastAsia"/>
          <w:sz w:val="24"/>
          <w:szCs w:val="24"/>
          <w:lang w:val="en-IN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Design responsive layouts for Home, About, Registration, Dashboard, and Events pages using CSS Grid and Flexbox. Optional to use a CSS framework such as Bootstrap or Tailwind. Ensure mobile-first responsiveness.</w:t>
      </w:r>
    </w:p>
    <w:p w14:paraId="2E16537D">
      <w:pPr>
        <w:pStyle w:val="3"/>
        <w:numPr>
          <w:ilvl w:val="0"/>
          <w:numId w:val="7"/>
        </w:numPr>
        <w:tabs>
          <w:tab w:val="left" w:pos="360"/>
        </w:tabs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Theory</w:t>
      </w:r>
    </w:p>
    <w:p w14:paraId="298DB4D6">
      <w:pPr>
        <w:pStyle w:val="3"/>
        <w:spacing w:before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1. How does the layout adapt for mobile, tablet, and desktop screens?</w:t>
      </w:r>
    </w:p>
    <w:p w14:paraId="3C5F38BB">
      <w:pPr>
        <w:spacing w:after="0"/>
      </w:pPr>
      <w:r>
        <w:t>Answer: A mobile-first approach was used - base CSS is written for small screens first (single column, stacked navigation), then media queries such as @media (min-width: 768px) for tablet and @media (min-width: 1024px) for desktop add multi-column layouts as the screen grows. Flexbox is used on the navbar so menu items wrap into a stacked/hamburger style on mobile and a horizontal row on desktop. CSS Grid is used on the Events and Dashboard cards so they rearrange from 1 column on mobile to 3-4 columns on desktop.</w:t>
      </w:r>
    </w:p>
    <w:p w14:paraId="2C10203F">
      <w:pPr>
        <w:spacing w:after="0"/>
      </w:pPr>
    </w:p>
    <w:p w14:paraId="01B1E137">
      <w:pPr>
        <w:pStyle w:val="3"/>
        <w:spacing w:before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2. Which layout technique is used and why?</w:t>
      </w:r>
    </w:p>
    <w:p w14:paraId="2019A3AB">
      <w:pPr>
        <w:spacing w:after="0"/>
      </w:pPr>
      <w:r>
        <w:t>Answer: Flexbox is used for one-dimensional layouts like the navbar, button groups, and form rows since it is simplest for aligning items in a single row or column. CSS Grid is used for two-dimensional layouts like the Events and Dashboard cards since it controls rows and columns together with grid-template-columns, which is harder to do cleanly with Flexbox alone.</w:t>
      </w:r>
    </w:p>
    <w:p w14:paraId="12A8A2CE">
      <w:pPr>
        <w:spacing w:after="0"/>
      </w:pPr>
    </w:p>
    <w:p w14:paraId="6A7A6E7B">
      <w:pPr>
        <w:pStyle w:val="3"/>
        <w:spacing w:before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3. Are typography, spacing, colors, and contrast readable?</w:t>
      </w:r>
    </w:p>
    <w:p w14:paraId="75ED66FB">
      <w:pPr>
        <w:spacing w:after="0"/>
      </w:pPr>
      <w:r>
        <w:t>Answer: A consistent type scale using rem units keeps text readable and lets it scale with the user's browser settings, with enough line-height for body text. Spacing follows a consistent scale (multiples of 8px) using CSS variables. Text and background colors were checked for sufficient contrast so content stays readable in bright light and for users with low vision.</w:t>
      </w:r>
    </w:p>
    <w:p w14:paraId="2F94A684">
      <w:pPr>
        <w:spacing w:after="0"/>
      </w:pPr>
    </w:p>
    <w:p w14:paraId="74C4EF31">
      <w:pPr>
        <w:pStyle w:val="3"/>
        <w:spacing w:before="0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4. Is the framework used consistently without unnecessary inline CSS?</w:t>
      </w:r>
    </w:p>
    <w:p w14:paraId="42191174">
      <w:pPr>
        <w:spacing w:after="0"/>
      </w:pPr>
      <w:r>
        <w:t>Answer: All styling is written in the external style.css file (with Bootstrap utility classes where used) - no inline style="" attributes were added to any element, so the design can be changed from one place without touching the HTML.</w:t>
      </w:r>
    </w:p>
    <w:p w14:paraId="56BF6349">
      <w:pPr>
        <w:spacing w:after="0"/>
      </w:pPr>
    </w:p>
    <w:p w14:paraId="033F35AA">
      <w:pPr>
        <w:rPr>
          <w:rFonts w:cs="Times New Roman"/>
        </w:rPr>
      </w:pPr>
    </w:p>
    <w:p w14:paraId="46887EA6">
      <w:pPr>
        <w:pStyle w:val="3"/>
        <w:rPr>
          <w:rFonts w:ascii="Times New Roman" w:hAnsi="Times New Roman"/>
          <w:sz w:val="28"/>
        </w:rPr>
      </w:pPr>
    </w:p>
    <w:p w14:paraId="7D6F8922">
      <w:pPr>
        <w:pStyle w:val="3"/>
        <w:numPr>
          <w:ilvl w:val="0"/>
          <w:numId w:val="7"/>
        </w:numPr>
        <w:tabs>
          <w:tab w:val="left" w:pos="360"/>
        </w:tabs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Implementation/ Output/Result</w:t>
      </w:r>
    </w:p>
    <w:p w14:paraId="3AECCD98">
      <w:pPr>
        <w:jc w:val="both"/>
        <w:rPr>
          <w:rFonts w:cs="Times New Roman"/>
        </w:rPr>
      </w:pPr>
      <w:r>
        <w:rPr>
          <w:rFonts w:cs="Times New Roman"/>
        </w:rPr>
        <w:t>Flexbox was used for the navbar and Grid for the card-based sections, with mobile-first media queries. Sample CSS:</w:t>
      </w:r>
    </w:p>
    <w:p w14:paraId="29981DF5">
      <w:pPr>
        <w:spacing w:after="0"/>
      </w:pPr>
      <w:r>
        <w:rPr>
          <w:rFonts w:ascii="Consolas" w:hAnsi="Consolas"/>
          <w:sz w:val="20"/>
        </w:rPr>
        <w:t>nav {</w:t>
      </w:r>
    </w:p>
    <w:p w14:paraId="4BC1FC65">
      <w:pPr>
        <w:spacing w:after="0"/>
      </w:pPr>
      <w:r>
        <w:rPr>
          <w:rFonts w:ascii="Consolas" w:hAnsi="Consolas"/>
          <w:sz w:val="20"/>
        </w:rPr>
        <w:t xml:space="preserve">  display: flex;</w:t>
      </w:r>
    </w:p>
    <w:p w14:paraId="6BFC97F7">
      <w:pPr>
        <w:spacing w:after="0"/>
      </w:pPr>
      <w:r>
        <w:rPr>
          <w:rFonts w:ascii="Consolas" w:hAnsi="Consolas"/>
          <w:sz w:val="20"/>
        </w:rPr>
        <w:t xml:space="preserve">  justify-content: space-between;</w:t>
      </w:r>
    </w:p>
    <w:p w14:paraId="545EC070">
      <w:pPr>
        <w:spacing w:after="0"/>
      </w:pPr>
      <w:r>
        <w:rPr>
          <w:rFonts w:ascii="Consolas" w:hAnsi="Consolas"/>
          <w:sz w:val="20"/>
        </w:rPr>
        <w:t xml:space="preserve">  flex-wrap: wrap;</w:t>
      </w:r>
    </w:p>
    <w:p w14:paraId="52095D22">
      <w:pPr>
        <w:spacing w:after="0"/>
      </w:pPr>
      <w:r>
        <w:rPr>
          <w:rFonts w:ascii="Consolas" w:hAnsi="Consolas"/>
          <w:sz w:val="20"/>
        </w:rPr>
        <w:t>}</w:t>
      </w:r>
    </w:p>
    <w:p w14:paraId="4C46B007">
      <w:pPr>
        <w:spacing w:after="0"/>
      </w:pPr>
    </w:p>
    <w:p w14:paraId="4EDBCBBE">
      <w:pPr>
        <w:spacing w:after="0"/>
      </w:pPr>
      <w:r>
        <w:rPr>
          <w:rFonts w:ascii="Consolas" w:hAnsi="Consolas"/>
          <w:sz w:val="20"/>
        </w:rPr>
        <w:t>.event-grid {</w:t>
      </w:r>
    </w:p>
    <w:p w14:paraId="612411A3">
      <w:pPr>
        <w:spacing w:after="0"/>
      </w:pPr>
      <w:r>
        <w:rPr>
          <w:rFonts w:ascii="Consolas" w:hAnsi="Consolas"/>
          <w:sz w:val="20"/>
        </w:rPr>
        <w:t xml:space="preserve">  display: grid;</w:t>
      </w:r>
    </w:p>
    <w:p w14:paraId="3FC57D58">
      <w:pPr>
        <w:spacing w:after="0"/>
      </w:pPr>
      <w:r>
        <w:rPr>
          <w:rFonts w:ascii="Consolas" w:hAnsi="Consolas"/>
          <w:sz w:val="20"/>
        </w:rPr>
        <w:t xml:space="preserve">  grid-template-columns: repeat(auto-fit, minmax(220px, 1fr));</w:t>
      </w:r>
    </w:p>
    <w:p w14:paraId="16667EB9">
      <w:pPr>
        <w:spacing w:after="0"/>
      </w:pPr>
      <w:r>
        <w:rPr>
          <w:rFonts w:ascii="Consolas" w:hAnsi="Consolas"/>
          <w:sz w:val="20"/>
        </w:rPr>
        <w:t xml:space="preserve">  gap: 16px;</w:t>
      </w:r>
    </w:p>
    <w:p w14:paraId="75184C4E">
      <w:pPr>
        <w:spacing w:after="0"/>
      </w:pPr>
      <w:r>
        <w:rPr>
          <w:rFonts w:ascii="Consolas" w:hAnsi="Consolas"/>
          <w:sz w:val="20"/>
        </w:rPr>
        <w:t>}</w:t>
      </w:r>
    </w:p>
    <w:p w14:paraId="40344904">
      <w:pPr>
        <w:spacing w:after="0"/>
      </w:pPr>
    </w:p>
    <w:p w14:paraId="7AD2DB68">
      <w:pPr>
        <w:spacing w:after="0"/>
        <w:rPr>
          <w:rFonts w:ascii="Consolas" w:hAnsi="Consolas"/>
          <w:sz w:val="20"/>
          <w:lang w:val="en-IN"/>
        </w:rPr>
      </w:pPr>
      <w:r>
        <w:rPr>
          <w:rFonts w:ascii="Consolas" w:hAnsi="Consolas"/>
          <w:sz w:val="20"/>
          <w:lang w:val="en-IN"/>
        </w:rPr>
        <w:t>nav a {</w:t>
      </w:r>
    </w:p>
    <w:p w14:paraId="06380DFC">
      <w:pPr>
        <w:spacing w:after="0"/>
        <w:rPr>
          <w:rFonts w:ascii="Consolas" w:hAnsi="Consolas"/>
          <w:sz w:val="20"/>
          <w:lang w:val="en-IN"/>
        </w:rPr>
      </w:pPr>
      <w:r>
        <w:rPr>
          <w:rFonts w:ascii="Consolas" w:hAnsi="Consolas"/>
          <w:sz w:val="20"/>
          <w:lang w:val="en-IN"/>
        </w:rPr>
        <w:t>  color: #222222;</w:t>
      </w:r>
    </w:p>
    <w:p w14:paraId="2F7D30EC">
      <w:pPr>
        <w:spacing w:after="0"/>
        <w:rPr>
          <w:rFonts w:ascii="Consolas" w:hAnsi="Consolas"/>
          <w:sz w:val="20"/>
          <w:lang w:val="en-IN"/>
        </w:rPr>
      </w:pPr>
      <w:r>
        <w:rPr>
          <w:rFonts w:ascii="Consolas" w:hAnsi="Consolas"/>
          <w:sz w:val="20"/>
          <w:lang w:val="en-IN"/>
        </w:rPr>
        <w:t>  margin-left: 20px;</w:t>
      </w:r>
    </w:p>
    <w:p w14:paraId="70CAA64C">
      <w:pPr>
        <w:spacing w:after="0"/>
        <w:rPr>
          <w:rFonts w:ascii="Consolas" w:hAnsi="Consolas"/>
          <w:sz w:val="20"/>
          <w:lang w:val="en-IN"/>
        </w:rPr>
      </w:pPr>
      <w:r>
        <w:rPr>
          <w:rFonts w:ascii="Consolas" w:hAnsi="Consolas"/>
          <w:sz w:val="20"/>
          <w:lang w:val="en-IN"/>
        </w:rPr>
        <w:t>  text-decoration: none;</w:t>
      </w:r>
    </w:p>
    <w:p w14:paraId="295AA646">
      <w:pPr>
        <w:spacing w:after="0"/>
        <w:rPr>
          <w:rFonts w:ascii="Consolas" w:hAnsi="Consolas"/>
          <w:sz w:val="20"/>
          <w:lang w:val="en-IN"/>
        </w:rPr>
      </w:pPr>
      <w:r>
        <w:rPr>
          <w:rFonts w:ascii="Consolas" w:hAnsi="Consolas"/>
          <w:sz w:val="20"/>
          <w:lang w:val="en-IN"/>
        </w:rPr>
        <w:t>}</w:t>
      </w:r>
    </w:p>
    <w:p w14:paraId="7B01E028">
      <w:pPr>
        <w:spacing w:after="0"/>
        <w:rPr>
          <w:rFonts w:ascii="Consolas" w:hAnsi="Consolas"/>
          <w:sz w:val="20"/>
        </w:rPr>
      </w:pPr>
    </w:p>
    <w:p w14:paraId="5E0B6010">
      <w:pPr>
        <w:pStyle w:val="3"/>
        <w:numPr>
          <w:ilvl w:val="0"/>
          <w:numId w:val="7"/>
        </w:numPr>
        <w:tabs>
          <w:tab w:val="left" w:pos="360"/>
        </w:tabs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Evidence of Work (Screenshots)</w:t>
      </w:r>
    </w:p>
    <w:p w14:paraId="2E4807B4">
      <w:r>
        <w:t>Home page :</w:t>
      </w:r>
    </w:p>
    <w:p w14:paraId="0192EE45">
      <w:r>
        <w:drawing>
          <wp:inline distT="0" distB="0" distL="0" distR="0">
            <wp:extent cx="5486400" cy="3223895"/>
            <wp:effectExtent l="0" t="0" r="0" b="0"/>
            <wp:docPr id="213396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650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777B6"/>
    <w:p w14:paraId="7B2495C6">
      <w:r>
        <w:t>Login page :</w:t>
      </w:r>
    </w:p>
    <w:p w14:paraId="085C0A13">
      <w:r>
        <w:drawing>
          <wp:inline distT="0" distB="0" distL="0" distR="0">
            <wp:extent cx="5486400" cy="3115310"/>
            <wp:effectExtent l="0" t="0" r="0" b="8890"/>
            <wp:docPr id="257567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56754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8F55"/>
    <w:p w14:paraId="2825D503"/>
    <w:p w14:paraId="1ED176FA">
      <w:r>
        <w:t>Register page :</w:t>
      </w:r>
    </w:p>
    <w:p w14:paraId="32FB1E7C">
      <w:r>
        <w:drawing>
          <wp:inline distT="0" distB="0" distL="0" distR="0">
            <wp:extent cx="5486400" cy="3174365"/>
            <wp:effectExtent l="0" t="0" r="0" b="6985"/>
            <wp:docPr id="1844428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428265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9263"/>
    <w:p w14:paraId="35663B26">
      <w:r>
        <w:t xml:space="preserve">About page </w:t>
      </w:r>
    </w:p>
    <w:p w14:paraId="1D34DF2B"/>
    <w:p w14:paraId="3CAE8EA5">
      <w:r>
        <w:t>Attendance page :</w:t>
      </w:r>
      <w:r>
        <w:drawing>
          <wp:inline distT="0" distB="0" distL="0" distR="0">
            <wp:extent cx="5486400" cy="2983865"/>
            <wp:effectExtent l="0" t="0" r="0" b="6985"/>
            <wp:docPr id="1266379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79274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1267F"/>
    <w:p w14:paraId="470E2DD5"/>
    <w:p w14:paraId="4B86D50C">
      <w:r>
        <w:t>Fees page :</w:t>
      </w:r>
    </w:p>
    <w:p w14:paraId="3C38CEB6"/>
    <w:p w14:paraId="58FFFED0"/>
    <w:p w14:paraId="7047A214">
      <w:r>
        <w:t>Announcements page :</w:t>
      </w:r>
      <w:r>
        <w:drawing>
          <wp:inline distT="0" distB="0" distL="0" distR="0">
            <wp:extent cx="5486400" cy="3288665"/>
            <wp:effectExtent l="0" t="0" r="0" b="6985"/>
            <wp:docPr id="7043703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370302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E707"/>
    <w:p w14:paraId="43E279D9">
      <w:r>
        <w:t>Profile page :</w:t>
      </w:r>
    </w:p>
    <w:p w14:paraId="6C8C2457">
      <w:r>
        <w:drawing>
          <wp:inline distT="0" distB="0" distL="0" distR="0">
            <wp:extent cx="5486400" cy="3348355"/>
            <wp:effectExtent l="0" t="0" r="0" b="4445"/>
            <wp:docPr id="90397856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8564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7F1D"/>
    <w:p w14:paraId="411F9D7F">
      <w:r>
        <w:t>Feedback Page :</w:t>
      </w:r>
    </w:p>
    <w:p w14:paraId="3A4E84ED">
      <w:r>
        <w:drawing>
          <wp:inline distT="0" distB="0" distL="0" distR="0">
            <wp:extent cx="5486400" cy="3333750"/>
            <wp:effectExtent l="0" t="0" r="0" b="0"/>
            <wp:docPr id="780195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1950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E5B7B"/>
    <w:p w14:paraId="74F50A33"/>
    <w:p w14:paraId="17660116"/>
    <w:p w14:paraId="714E5994">
      <w:pPr>
        <w:pStyle w:val="3"/>
        <w:numPr>
          <w:ilvl w:val="0"/>
          <w:numId w:val="8"/>
        </w:numP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GitHub Repository Link:</w:t>
      </w:r>
    </w:p>
    <w:p w14:paraId="7E51C8E1">
      <w:r>
        <w:rPr>
          <w:rFonts w:hint="default"/>
        </w:rPr>
        <w:t>https://github.com/vanshsavaliya-bit/WEB-DEVELOPMENT</w:t>
      </w:r>
      <w:bookmarkStart w:id="0" w:name="_GoBack"/>
      <w:bookmarkEnd w:id="0"/>
    </w:p>
    <w:p w14:paraId="4D6A3D64"/>
    <w:p w14:paraId="504467D8"/>
    <w:p w14:paraId="3985BB91">
      <w:pPr>
        <w:pStyle w:val="3"/>
        <w:numPr>
          <w:ilvl w:val="0"/>
          <w:numId w:val="7"/>
        </w:numPr>
        <w:tabs>
          <w:tab w:val="left" w:pos="360"/>
        </w:tabs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Challenges Faced:</w:t>
      </w:r>
    </w:p>
    <w:p w14:paraId="1133CCC0"/>
    <w:p w14:paraId="5A79878F">
      <w:pPr>
        <w:jc w:val="both"/>
        <w:rPr>
          <w:rFonts w:cs="Times New Roman"/>
        </w:rPr>
      </w:pPr>
      <w:r>
        <w:rPr>
          <w:rFonts w:cs="Times New Roman"/>
        </w:rPr>
        <w:t>Getting the Events card grid to look right on both a small phone and a wide monitor took a few tries - using a fixed number of columns instead of auto-fit/minmax caused broken layouts at odd screen widths. Switching to grid-template-columns: repeat(auto-fit, minmax(220px, 1fr)) fixed it.</w:t>
      </w:r>
    </w:p>
    <w:p w14:paraId="035269A5">
      <w:pPr>
        <w:rPr>
          <w:b/>
          <w:sz w:val="28"/>
        </w:rPr>
      </w:pPr>
      <w:r>
        <w:rPr>
          <w:b/>
          <w:sz w:val="28"/>
        </w:rPr>
        <w:br w:type="textWrapping"/>
      </w:r>
    </w:p>
    <w:p w14:paraId="2D7E2370">
      <w:pPr>
        <w:rPr>
          <w:b/>
          <w:sz w:val="28"/>
        </w:rPr>
      </w:pPr>
    </w:p>
    <w:p w14:paraId="0BAB999D">
      <w:pPr>
        <w:pStyle w:val="3"/>
        <w:numPr>
          <w:ilvl w:val="0"/>
          <w:numId w:val="7"/>
        </w:numPr>
        <w:tabs>
          <w:tab w:val="left" w:pos="360"/>
        </w:tabs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</w:pPr>
      <w:r>
        <w:rPr>
          <w:rFonts w:ascii="Times New Roman" w:hAnsi="Times New Roman" w:eastAsia="Times New Roman" w:cstheme="minorBidi"/>
          <w:bCs w:val="0"/>
          <w:color w:val="auto"/>
          <w:sz w:val="28"/>
          <w:szCs w:val="22"/>
        </w:rPr>
        <w:t>Learning Outcomes:</w:t>
      </w:r>
    </w:p>
    <w:p w14:paraId="208591B4"/>
    <w:p w14:paraId="5130D821">
      <w:pPr>
        <w:jc w:val="both"/>
        <w:rPr>
          <w:rFonts w:cs="Times New Roman"/>
        </w:rPr>
      </w:pPr>
      <w:r>
        <w:rPr>
          <w:rFonts w:cs="Times New Roman"/>
        </w:rPr>
        <w:t>Learned the practical difference between Flexbox and Grid and when to use each. Understood mobile-first responsive design using media queries, and practiced testing layouts with the browser's device toolbar.</w:t>
      </w:r>
    </w:p>
    <w:p w14:paraId="31F9D514">
      <w:pPr>
        <w:jc w:val="both"/>
        <w:rPr>
          <w:rFonts w:cs="Times New Roman"/>
        </w:rPr>
      </w:pPr>
    </w:p>
    <w:p w14:paraId="61A34FCF">
      <w:pPr>
        <w:jc w:val="both"/>
        <w:rPr>
          <w:rFonts w:cs="Times New Roman"/>
        </w:rPr>
      </w:pPr>
    </w:p>
    <w:p w14:paraId="3D8C6295">
      <w:pPr>
        <w:jc w:val="both"/>
      </w:pPr>
      <w:r>
        <w:rPr>
          <w:sz w:val="28"/>
        </w:rPr>
        <w:t>Faculty Remarks: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8819BD">
    <w:pPr>
      <w:pStyle w:val="18"/>
      <w:jc w:val="right"/>
    </w:pPr>
    <w:r>
      <w:rPr>
        <w:color w:val="FF0000"/>
      </w:rPr>
      <w:t>25DCE</w:t>
    </w:r>
    <w:r>
      <w:rPr>
        <w:rFonts w:hint="default"/>
        <w:color w:val="FF0000"/>
        <w:lang w:val="en-US"/>
      </w:rPr>
      <w:t>106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AutoText"/>
        </w:docPartObj>
      </w:sdt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12502A59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F340BC">
    <w:pPr>
      <w:pStyle w:val="19"/>
      <w:jc w:val="right"/>
      <w:rPr>
        <w:color w:val="FF0000"/>
        <w:sz w:val="20"/>
      </w:rPr>
    </w:pPr>
    <w:r>
      <w:rPr>
        <w:rFonts w:hint="default"/>
        <w:color w:val="000000" w:themeColor="text1"/>
        <w:sz w:val="20"/>
        <w:lang w:val="en-US"/>
        <w14:textFill>
          <w14:solidFill>
            <w14:schemeClr w14:val="tx1"/>
          </w14:solidFill>
        </w14:textFill>
      </w:rPr>
      <w:t xml:space="preserve">WEB DEVELOPMENT                                                                      </w:t>
    </w:r>
    <w:r>
      <w:rPr>
        <w:color w:val="000000" w:themeColor="text1"/>
        <w:sz w:val="20"/>
        <w14:textFill>
          <w14:solidFill>
            <w14:schemeClr w14:val="tx1"/>
          </w14:solidFill>
        </w14:textFill>
      </w:rPr>
      <w:t xml:space="preserve">Department of </w:t>
    </w:r>
    <w:r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21405C18"/>
    <w:multiLevelType w:val="multilevel"/>
    <w:tmpl w:val="21405C18"/>
    <w:lvl w:ilvl="0" w:tentative="0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  <w:lvlOverride w:ilvl="0">
      <w:startOverride w:val="1"/>
    </w:lvlOverride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1AC4"/>
    <w:rsid w:val="00034616"/>
    <w:rsid w:val="00042E74"/>
    <w:rsid w:val="00053BC5"/>
    <w:rsid w:val="00056467"/>
    <w:rsid w:val="000571B9"/>
    <w:rsid w:val="0006063C"/>
    <w:rsid w:val="00081FB7"/>
    <w:rsid w:val="00087990"/>
    <w:rsid w:val="001040C6"/>
    <w:rsid w:val="0015074B"/>
    <w:rsid w:val="0015463B"/>
    <w:rsid w:val="001643EF"/>
    <w:rsid w:val="001847FF"/>
    <w:rsid w:val="001A5ADF"/>
    <w:rsid w:val="001F317E"/>
    <w:rsid w:val="001F3CDB"/>
    <w:rsid w:val="001F5B65"/>
    <w:rsid w:val="0029639D"/>
    <w:rsid w:val="002A0517"/>
    <w:rsid w:val="002B42AE"/>
    <w:rsid w:val="002C7B4A"/>
    <w:rsid w:val="003017A0"/>
    <w:rsid w:val="003043E5"/>
    <w:rsid w:val="00326932"/>
    <w:rsid w:val="00326F90"/>
    <w:rsid w:val="00346B63"/>
    <w:rsid w:val="003500B4"/>
    <w:rsid w:val="00375BD0"/>
    <w:rsid w:val="003A3130"/>
    <w:rsid w:val="003E3E3C"/>
    <w:rsid w:val="003F4DA8"/>
    <w:rsid w:val="0044145C"/>
    <w:rsid w:val="0044214D"/>
    <w:rsid w:val="00442965"/>
    <w:rsid w:val="004461F9"/>
    <w:rsid w:val="00466D2F"/>
    <w:rsid w:val="004877D9"/>
    <w:rsid w:val="004C52C2"/>
    <w:rsid w:val="005058E6"/>
    <w:rsid w:val="0052152E"/>
    <w:rsid w:val="005567E5"/>
    <w:rsid w:val="00584198"/>
    <w:rsid w:val="00594750"/>
    <w:rsid w:val="005E3FF2"/>
    <w:rsid w:val="00611615"/>
    <w:rsid w:val="00650F58"/>
    <w:rsid w:val="006570F2"/>
    <w:rsid w:val="00663804"/>
    <w:rsid w:val="00672106"/>
    <w:rsid w:val="006757BA"/>
    <w:rsid w:val="006A6411"/>
    <w:rsid w:val="006C2ADF"/>
    <w:rsid w:val="00710098"/>
    <w:rsid w:val="00716849"/>
    <w:rsid w:val="00763926"/>
    <w:rsid w:val="007722DA"/>
    <w:rsid w:val="00785824"/>
    <w:rsid w:val="007A0C84"/>
    <w:rsid w:val="007D65AC"/>
    <w:rsid w:val="007D6E04"/>
    <w:rsid w:val="007E0690"/>
    <w:rsid w:val="0085761F"/>
    <w:rsid w:val="0089029E"/>
    <w:rsid w:val="008A1298"/>
    <w:rsid w:val="008D3898"/>
    <w:rsid w:val="00903BA6"/>
    <w:rsid w:val="00947BD8"/>
    <w:rsid w:val="009745BA"/>
    <w:rsid w:val="00986F20"/>
    <w:rsid w:val="009B59F4"/>
    <w:rsid w:val="009D63D0"/>
    <w:rsid w:val="009F7A2C"/>
    <w:rsid w:val="00A054A3"/>
    <w:rsid w:val="00A660A7"/>
    <w:rsid w:val="00A72433"/>
    <w:rsid w:val="00AA0EAB"/>
    <w:rsid w:val="00AA1D8D"/>
    <w:rsid w:val="00AA6157"/>
    <w:rsid w:val="00AA7D01"/>
    <w:rsid w:val="00AD4260"/>
    <w:rsid w:val="00AF5463"/>
    <w:rsid w:val="00B04692"/>
    <w:rsid w:val="00B05D06"/>
    <w:rsid w:val="00B15FE6"/>
    <w:rsid w:val="00B46F39"/>
    <w:rsid w:val="00B47730"/>
    <w:rsid w:val="00B94737"/>
    <w:rsid w:val="00C23F9F"/>
    <w:rsid w:val="00C700B1"/>
    <w:rsid w:val="00C96C80"/>
    <w:rsid w:val="00CB0664"/>
    <w:rsid w:val="00CF7F4D"/>
    <w:rsid w:val="00D05CF7"/>
    <w:rsid w:val="00D05E20"/>
    <w:rsid w:val="00D265CD"/>
    <w:rsid w:val="00D529E2"/>
    <w:rsid w:val="00D725B9"/>
    <w:rsid w:val="00D82B58"/>
    <w:rsid w:val="00EA6312"/>
    <w:rsid w:val="00EE3FFF"/>
    <w:rsid w:val="00F53C53"/>
    <w:rsid w:val="00F61C18"/>
    <w:rsid w:val="00F70D36"/>
    <w:rsid w:val="00F9210B"/>
    <w:rsid w:val="00FB4AA3"/>
    <w:rsid w:val="00FC38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qFormat/>
    <w:uiPriority w:val="99"/>
  </w:style>
  <w:style w:type="character" w:customStyle="1" w:styleId="137">
    <w:name w:val="Footer Char"/>
    <w:basedOn w:val="11"/>
    <w:link w:val="18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494</Words>
  <Characters>2757</Characters>
  <Lines>24</Lines>
  <Paragraphs>6</Paragraphs>
  <TotalTime>67</TotalTime>
  <ScaleCrop>false</ScaleCrop>
  <LinksUpToDate>false</LinksUpToDate>
  <CharactersWithSpaces>3225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2026-08-11T08:20:00Z</dcterms:created>
  <dc:creator>python-docx</dc:creator>
  <dc:description>generated by python-docx</dc:description>
  <cp:lastModifiedBy>Vansh Vansh</cp:lastModifiedBy>
  <dcterms:modified xsi:type="dcterms:W3CDTF">2026-08-15T18:52:06Z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eyJoZGlkIjoiYTNkZDMwZTE2MzAwN2IwNjI3ZTNkN2NhOWI4NTVjYTEiLCJ1c2VySWQiOiI1NDk3Njc1NjAxMzgifQ==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31ACA70D9E8241AFB91EFC0D9C7BB4DD_12</vt:lpwstr>
  </property>
</Properties>
</file>